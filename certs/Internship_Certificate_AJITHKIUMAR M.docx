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4EFF0">
      <w:pPr>
        <w:jc w:val="right"/>
        <w:rPr>
          <w:rFonts w:ascii="Times New Roman" w:hAnsi="Times New Roman" w:eastAsia="Times New Roman" w:cs="Times New Roman"/>
          <w:b/>
          <w:bCs/>
        </w:rPr>
      </w:pPr>
      <w:bookmarkStart w:id="0" w:name="_GoBack"/>
      <w:bookmarkEnd w:id="0"/>
      <w:r>
        <w:rPr>
          <w:rFonts w:ascii="Times New Roman" w:hAnsi="Times New Roman" w:eastAsia="Times New Roman" w:cs="Times New Roman"/>
          <w:b/>
          <w:bCs/>
        </w:rPr>
        <w:t>Date: 04/08/2025</w:t>
      </w:r>
    </w:p>
    <w:p w14:paraId="13E8229A">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CERTIFICATE</w:t>
      </w:r>
    </w:p>
    <w:p w14:paraId="6414984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to certify that </w:t>
      </w:r>
      <w:r>
        <w:rPr>
          <w:rFonts w:ascii="Times New Roman" w:hAnsi="Times New Roman" w:eastAsia="Times New Roman" w:cs="Times New Roman"/>
          <w:b/>
          <w:bCs/>
          <w:sz w:val="24"/>
          <w:szCs w:val="24"/>
        </w:rPr>
        <w:t>Mr. AJITH KUMAR M (Reg. No: 110322106003)</w:t>
      </w:r>
      <w:r>
        <w:rPr>
          <w:rFonts w:ascii="Times New Roman" w:hAnsi="Times New Roman" w:eastAsia="Times New Roman" w:cs="Times New Roman"/>
          <w:sz w:val="24"/>
          <w:szCs w:val="24"/>
        </w:rPr>
        <w:t xml:space="preserve">, a Final Year student of </w:t>
      </w:r>
      <w:r>
        <w:rPr>
          <w:rFonts w:ascii="Times New Roman" w:hAnsi="Times New Roman" w:eastAsia="Times New Roman" w:cs="Times New Roman"/>
          <w:b/>
          <w:bCs/>
          <w:sz w:val="24"/>
          <w:szCs w:val="24"/>
        </w:rPr>
        <w:t>Electronics and Communication Engineering (ECE)</w:t>
      </w:r>
      <w:r>
        <w:rPr>
          <w:rFonts w:ascii="Times New Roman" w:hAnsi="Times New Roman" w:eastAsia="Times New Roman" w:cs="Times New Roman"/>
          <w:sz w:val="24"/>
          <w:szCs w:val="24"/>
        </w:rPr>
        <w:t xml:space="preserve"> at </w:t>
      </w:r>
      <w:r>
        <w:rPr>
          <w:rFonts w:ascii="Times New Roman" w:hAnsi="Times New Roman" w:eastAsia="Times New Roman" w:cs="Times New Roman"/>
          <w:b/>
          <w:bCs/>
          <w:sz w:val="24"/>
          <w:szCs w:val="24"/>
        </w:rPr>
        <w:t>GRT INSTITUTE OF ENGINEERING AND TECHNOLOGY – 631 209</w:t>
      </w:r>
      <w:r>
        <w:rPr>
          <w:rFonts w:ascii="Times New Roman" w:hAnsi="Times New Roman" w:eastAsia="Times New Roman" w:cs="Times New Roman"/>
          <w:sz w:val="24"/>
          <w:szCs w:val="24"/>
        </w:rPr>
        <w:t xml:space="preserve">, has successfully completed his internship on </w:t>
      </w:r>
      <w:r>
        <w:rPr>
          <w:rFonts w:ascii="Times New Roman" w:hAnsi="Times New Roman" w:eastAsia="Times New Roman" w:cs="Times New Roman"/>
          <w:b/>
          <w:bCs/>
          <w:sz w:val="24"/>
          <w:szCs w:val="24"/>
        </w:rPr>
        <w:t xml:space="preserve">“Design and Implementation of Solar Photovoltaic Energy Systems with Embedded Monitoring and Control” </w:t>
      </w:r>
      <w:r>
        <w:rPr>
          <w:rFonts w:ascii="Times New Roman" w:hAnsi="Times New Roman" w:eastAsia="Times New Roman" w:cs="Times New Roman"/>
          <w:b w:val="0"/>
          <w:bCs w:val="0"/>
          <w:sz w:val="24"/>
          <w:szCs w:val="24"/>
        </w:rPr>
        <w:t>at</w:t>
      </w:r>
      <w:r>
        <w:rPr>
          <w:rFonts w:ascii="Times New Roman" w:hAnsi="Times New Roman" w:eastAsia="Times New Roman" w:cs="Times New Roman"/>
          <w:b/>
          <w:bCs/>
          <w:sz w:val="24"/>
          <w:szCs w:val="24"/>
        </w:rPr>
        <w:t xml:space="preserve"> INIYA ENTERPRISES </w:t>
      </w:r>
      <w:r>
        <w:rPr>
          <w:rFonts w:ascii="Times New Roman" w:hAnsi="Times New Roman" w:eastAsia="Times New Roman" w:cs="Times New Roman"/>
          <w:b w:val="0"/>
          <w:bCs w:val="0"/>
          <w:sz w:val="24"/>
          <w:szCs w:val="24"/>
        </w:rPr>
        <w:t>from</w:t>
      </w:r>
      <w:r>
        <w:rPr>
          <w:rFonts w:ascii="Times New Roman" w:hAnsi="Times New Roman" w:eastAsia="Times New Roman" w:cs="Times New Roman"/>
          <w:b/>
          <w:bCs/>
          <w:sz w:val="24"/>
          <w:szCs w:val="24"/>
        </w:rPr>
        <w:t xml:space="preserve"> 30/06/2025 </w:t>
      </w:r>
      <w:r>
        <w:rPr>
          <w:rFonts w:ascii="Times New Roman" w:hAnsi="Times New Roman" w:eastAsia="Times New Roman" w:cs="Times New Roman"/>
          <w:b w:val="0"/>
          <w:bCs w:val="0"/>
          <w:sz w:val="24"/>
          <w:szCs w:val="24"/>
        </w:rPr>
        <w:t>to</w:t>
      </w:r>
      <w:r>
        <w:rPr>
          <w:rFonts w:ascii="Times New Roman" w:hAnsi="Times New Roman" w:eastAsia="Times New Roman" w:cs="Times New Roman"/>
          <w:b/>
          <w:bCs/>
          <w:sz w:val="24"/>
          <w:szCs w:val="24"/>
        </w:rPr>
        <w:t xml:space="preserve"> 04/08/2025.</w:t>
      </w:r>
      <w:r>
        <w:rPr>
          <w:b/>
          <w:bCs/>
        </w:rPr>
        <w:br w:type="textWrapping"/>
      </w:r>
      <w:r>
        <w:br w:type="textWrapping"/>
      </w:r>
      <w:r>
        <w:rPr>
          <w:rFonts w:ascii="Times New Roman" w:hAnsi="Times New Roman" w:eastAsia="Times New Roman" w:cs="Times New Roman"/>
          <w:sz w:val="24"/>
          <w:szCs w:val="24"/>
        </w:rPr>
        <w:t>During the internship, he actively visited various site installations and operational units, where he gained in-depth practical exposure to the working principles, installation procedures, safety protocols, and maintenance techniques of solar photovoltaic systems. He also acquired knowledge about embedded monitoring systems, power conversion techniques, energy efficiency optimization, and real-time performance tracking methods.</w:t>
      </w:r>
      <w:r>
        <w:br w:type="textWrapping"/>
      </w:r>
      <w:r>
        <w:br w:type="textWrapping"/>
      </w:r>
      <w:r>
        <w:rPr>
          <w:rFonts w:ascii="Times New Roman" w:hAnsi="Times New Roman" w:eastAsia="Times New Roman" w:cs="Times New Roman"/>
          <w:sz w:val="24"/>
          <w:szCs w:val="24"/>
        </w:rPr>
        <w:t>His keen interest, punctuality, and commitment towards learning were evident throughout the training period. He displayed good observation skills, adaptability, and enthusiasm in understanding both the technical and practical aspects of solar energy systems.</w:t>
      </w:r>
      <w:r>
        <w:br w:type="textWrapping"/>
      </w:r>
      <w:r>
        <w:br w:type="textWrapping"/>
      </w:r>
      <w:r>
        <w:rPr>
          <w:rFonts w:ascii="Times New Roman" w:hAnsi="Times New Roman" w:eastAsia="Times New Roman" w:cs="Times New Roman"/>
          <w:sz w:val="24"/>
          <w:szCs w:val="24"/>
        </w:rPr>
        <w:t>We appreciate his dedication during the internship and wish him the very best for his future endeavors.</w:t>
      </w:r>
    </w:p>
    <w:p w14:paraId="5DE96607">
      <w:pPr>
        <w:spacing w:line="360" w:lineRule="auto"/>
        <w:jc w:val="left"/>
        <w:rPr>
          <w:rFonts w:ascii="Times New Roman" w:hAnsi="Times New Roman" w:eastAsia="Times New Roman" w:cs="Times New Roman"/>
          <w:b/>
          <w:bCs/>
          <w:sz w:val="24"/>
          <w:szCs w:val="24"/>
        </w:rPr>
      </w:pPr>
      <w:r>
        <w:br w:type="textWrapping"/>
      </w:r>
      <w:r>
        <w:rPr>
          <w:rFonts w:ascii="Times New Roman" w:hAnsi="Times New Roman" w:eastAsia="Times New Roman" w:cs="Times New Roman"/>
          <w:b/>
          <w:bCs/>
          <w:sz w:val="24"/>
          <w:szCs w:val="24"/>
        </w:rPr>
        <w:t>For INIYA ENTERPRISES,</w:t>
      </w:r>
    </w:p>
    <w:p w14:paraId="05E0E16E">
      <w:pPr>
        <w:spacing w:line="360" w:lineRule="auto"/>
        <w:jc w:val="left"/>
        <w:rPr>
          <w:rFonts w:ascii="Times New Roman" w:hAnsi="Times New Roman" w:eastAsia="Times New Roman" w:cs="Times New Roman"/>
          <w:b/>
          <w:bCs/>
          <w:sz w:val="24"/>
          <w:szCs w:val="24"/>
        </w:rPr>
      </w:pPr>
      <w:r>
        <w:br w:type="textWrapping"/>
      </w:r>
      <w:r>
        <w:rPr>
          <w:rFonts w:ascii="Times New Roman" w:hAnsi="Times New Roman" w:eastAsia="Times New Roman" w:cs="Times New Roman"/>
          <w:sz w:val="24"/>
          <w:szCs w:val="24"/>
        </w:rPr>
        <w:t>(Signature &amp; Seal)</w:t>
      </w:r>
      <w:r>
        <w:br w:type="textWrapping"/>
      </w:r>
      <w:r>
        <w:rPr>
          <w:rFonts w:ascii="Times New Roman" w:hAnsi="Times New Roman" w:eastAsia="Times New Roman" w:cs="Times New Roman"/>
          <w:b/>
          <w:bCs/>
          <w:sz w:val="24"/>
          <w:szCs w:val="24"/>
        </w:rPr>
        <w:t>Authorized Signatory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6E34D2"/>
    <w:rsid w:val="288D1FBF"/>
    <w:rsid w:val="4F956FC2"/>
    <w:rsid w:val="59931E16"/>
    <w:rsid w:val="6622B9F8"/>
    <w:rsid w:val="6F9E24B0"/>
    <w:rsid w:val="75A9BF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TotalTime>4</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Ajith Kumar</cp:lastModifiedBy>
  <dcterms:modified xsi:type="dcterms:W3CDTF">2025-08-10T13:17:43Z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65DADEB583F14D9999E5164263B6AA63_12</vt:lpwstr>
  </property>
</Properties>
</file>